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8778" w:type="dxa"/>
        <w:tblLayout w:type="fixed"/>
        <w:tblLook w:val="04A0" w:firstRow="1" w:lastRow="0" w:firstColumn="1" w:lastColumn="0" w:noHBand="0" w:noVBand="1"/>
      </w:tblPr>
      <w:tblGrid>
        <w:gridCol w:w="8778"/>
      </w:tblGrid>
      <w:tr w:rsidR="00CD643A" w14:paraId="2B5B02CB" w14:textId="77777777">
        <w:trPr>
          <w:trHeight w:val="850"/>
        </w:trPr>
        <w:tc>
          <w:tcPr>
            <w:tcW w:w="8778" w:type="dxa"/>
          </w:tcPr>
          <w:p w14:paraId="3CCBDC9A" w14:textId="77777777" w:rsidR="00CD643A" w:rsidRDefault="00000000">
            <w:pPr>
              <w:spacing w:after="0" w:line="276" w:lineRule="auto"/>
              <w:jc w:val="center"/>
              <w:rPr>
                <w:rFonts w:eastAsia="Times New Roman" w:cs="Times New Roman"/>
                <w:szCs w:val="26"/>
              </w:rPr>
            </w:pPr>
            <w:r>
              <w:rPr>
                <w:rFonts w:eastAsia="Times New Roman" w:cs="Times New Roman"/>
                <w:szCs w:val="26"/>
              </w:rPr>
              <w:t>TRƯỜNG ĐẠI HỌC CNTT VÀ TRUYỀN THÔNG</w:t>
            </w:r>
          </w:p>
          <w:p w14:paraId="73DAC8EC" w14:textId="77777777" w:rsidR="00CD643A" w:rsidRDefault="00000000">
            <w:pPr>
              <w:spacing w:after="0" w:line="276" w:lineRule="auto"/>
              <w:ind w:left="-113" w:right="-113"/>
              <w:jc w:val="center"/>
              <w:rPr>
                <w:rFonts w:eastAsia="Times New Roman" w:cs="Times New Roman"/>
                <w:szCs w:val="26"/>
              </w:rPr>
            </w:pPr>
            <w:r>
              <w:rPr>
                <w:rFonts w:eastAsia="Times New Roman" w:cs="Times New Roman"/>
                <w:b/>
                <w:noProof/>
                <w:szCs w:val="26"/>
              </w:rPr>
              <mc:AlternateContent>
                <mc:Choice Requires="wps">
                  <w:drawing>
                    <wp:anchor distT="0" distB="0" distL="114300" distR="114300" simplePos="0" relativeHeight="251660288" behindDoc="0" locked="0" layoutInCell="1" allowOverlap="1" wp14:anchorId="4B87AAF0" wp14:editId="2EB58684">
                      <wp:simplePos x="0" y="0"/>
                      <wp:positionH relativeFrom="margin">
                        <wp:posOffset>1387475</wp:posOffset>
                      </wp:positionH>
                      <wp:positionV relativeFrom="paragraph">
                        <wp:posOffset>229870</wp:posOffset>
                      </wp:positionV>
                      <wp:extent cx="2700020" cy="0"/>
                      <wp:effectExtent l="0" t="4445" r="0" b="508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B3870" id="Straight Connector 2"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Pr>
                <w:rFonts w:eastAsia="Times New Roman" w:cs="Times New Roman"/>
                <w:b/>
                <w:szCs w:val="26"/>
              </w:rPr>
              <w:t xml:space="preserve"> KHOA CÔNG NGHỆ THÔNG TIN</w:t>
            </w:r>
          </w:p>
        </w:tc>
      </w:tr>
      <w:tr w:rsidR="00CD643A" w14:paraId="1A33E6C7" w14:textId="77777777">
        <w:trPr>
          <w:trHeight w:val="3402"/>
        </w:trPr>
        <w:tc>
          <w:tcPr>
            <w:tcW w:w="8778" w:type="dxa"/>
            <w:vAlign w:val="center"/>
          </w:tcPr>
          <w:p w14:paraId="5D86DF5D" w14:textId="77777777" w:rsidR="00CD643A" w:rsidRDefault="00000000">
            <w:pPr>
              <w:spacing w:after="0" w:line="276" w:lineRule="auto"/>
              <w:jc w:val="center"/>
              <w:rPr>
                <w:rFonts w:eastAsia="Times New Roman" w:cs="Times New Roman"/>
                <w:szCs w:val="26"/>
              </w:rPr>
            </w:pPr>
            <w:r>
              <w:rPr>
                <w:rFonts w:cs="Times New Roman"/>
                <w:b/>
                <w:noProof/>
                <w:szCs w:val="26"/>
              </w:rPr>
              <w:drawing>
                <wp:inline distT="0" distB="0" distL="0" distR="0" wp14:anchorId="04F63AD1" wp14:editId="753B14A0">
                  <wp:extent cx="1439545" cy="1439545"/>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CD643A" w14:paraId="77F6917D" w14:textId="77777777">
        <w:trPr>
          <w:trHeight w:val="1134"/>
        </w:trPr>
        <w:tc>
          <w:tcPr>
            <w:tcW w:w="8778" w:type="dxa"/>
          </w:tcPr>
          <w:p w14:paraId="54291AA9" w14:textId="77777777" w:rsidR="00CD643A" w:rsidRDefault="00000000">
            <w:pPr>
              <w:spacing w:after="0" w:line="276" w:lineRule="auto"/>
              <w:jc w:val="center"/>
              <w:rPr>
                <w:rFonts w:eastAsia="Times New Roman" w:cs="Times New Roman"/>
                <w:b/>
                <w:color w:val="000000" w:themeColor="text1"/>
                <w:szCs w:val="26"/>
                <w14:shadow w14:blurRad="50800" w14:dist="38100" w14:dir="2700000" w14:sx="100000" w14:sy="100000" w14:kx="0" w14:ky="0" w14:algn="tl">
                  <w14:srgbClr w14:val="000000">
                    <w14:alpha w14:val="60000"/>
                  </w14:srgbClr>
                </w14:shadow>
              </w:rPr>
            </w:pPr>
            <w:r>
              <w:rPr>
                <w:rFonts w:eastAsia="Times New Roman" w:cs="Times New Roman"/>
                <w:b/>
                <w:color w:val="000000" w:themeColor="text1"/>
                <w:szCs w:val="26"/>
                <w14:shadow w14:blurRad="50800" w14:dist="38100" w14:dir="2700000" w14:sx="100000" w14:sy="100000" w14:kx="0" w14:ky="0" w14:algn="tl">
                  <w14:srgbClr w14:val="000000">
                    <w14:alpha w14:val="60000"/>
                  </w14:srgbClr>
                </w14:shadow>
              </w:rPr>
              <w:t>BÁO CÁO</w:t>
            </w:r>
          </w:p>
          <w:p w14:paraId="47F0B257" w14:textId="1C391122" w:rsidR="00CD643A" w:rsidRDefault="00000000">
            <w:pPr>
              <w:spacing w:after="0" w:line="276" w:lineRule="auto"/>
              <w:jc w:val="center"/>
              <w:rPr>
                <w:rFonts w:eastAsia="SimSun" w:cs="Times New Roman"/>
                <w:szCs w:val="26"/>
                <w:lang w:val="vi-VN" w:eastAsia="zh-CN"/>
              </w:rPr>
            </w:pPr>
            <w:r>
              <w:rPr>
                <w:rFonts w:eastAsia="Times New Roman" w:cs="Times New Roman"/>
                <w:b/>
                <w:color w:val="000000" w:themeColor="text1"/>
                <w:szCs w:val="26"/>
                <w14:shadow w14:blurRad="50800" w14:dist="38100" w14:dir="2700000" w14:sx="100000" w14:sy="100000" w14:kx="0" w14:ky="0" w14:algn="tl">
                  <w14:srgbClr w14:val="000000">
                    <w14:alpha w14:val="60000"/>
                  </w14:srgbClr>
                </w14:shadow>
              </w:rPr>
              <w:t>HỌC PHẦN</w:t>
            </w:r>
            <w:r w:rsidR="00D23FBB">
              <w:rPr>
                <w:rFonts w:eastAsia="Times New Roman" w:cs="Times New Roman"/>
                <w:b/>
                <w:color w:val="000000" w:themeColor="text1"/>
                <w:szCs w:val="26"/>
                <w14:shadow w14:blurRad="50800" w14:dist="38100" w14:dir="2700000" w14:sx="100000" w14:sy="100000" w14:kx="0" w14:ky="0" w14:algn="tl">
                  <w14:srgbClr w14:val="000000">
                    <w14:alpha w14:val="60000"/>
                  </w14:srgbClr>
                </w14:shadow>
              </w:rPr>
              <w:t>:</w:t>
            </w:r>
            <w:r>
              <w:rPr>
                <w:rFonts w:eastAsia="Times New Roman" w:cs="Times New Roman"/>
                <w:b/>
                <w:color w:val="000000" w:themeColor="text1"/>
                <w:szCs w:val="26"/>
                <w:lang w:val="vi-VN"/>
                <w14:shadow w14:blurRad="50800" w14:dist="38100" w14:dir="2700000" w14:sx="100000" w14:sy="100000" w14:kx="0" w14:ky="0" w14:algn="tl">
                  <w14:srgbClr w14:val="000000">
                    <w14:alpha w14:val="60000"/>
                  </w14:srgbClr>
                </w14:shadow>
              </w:rPr>
              <w:t xml:space="preserve"> TR</w:t>
            </w:r>
            <w:r>
              <w:rPr>
                <w:rFonts w:eastAsia="SimSun" w:cs="Times New Roman"/>
                <w:b/>
                <w:color w:val="000000" w:themeColor="text1"/>
                <w:szCs w:val="26"/>
                <w:lang w:val="vi-VN" w:eastAsia="zh-CN"/>
                <w14:shadow w14:blurRad="50800" w14:dist="38100" w14:dir="2700000" w14:sx="100000" w14:sy="100000" w14:kx="0" w14:ky="0" w14:algn="tl">
                  <w14:srgbClr w14:val="000000">
                    <w14:alpha w14:val="60000"/>
                  </w14:srgbClr>
                </w14:shadow>
              </w:rPr>
              <w:t xml:space="preserve">IỂN KHAI VÀ QUẢN TRỊ HỆ THỐNG PHẦN MỀM </w:t>
            </w:r>
          </w:p>
        </w:tc>
      </w:tr>
      <w:tr w:rsidR="00CD643A" w14:paraId="11BF1B7B" w14:textId="77777777">
        <w:trPr>
          <w:trHeight w:val="283"/>
        </w:trPr>
        <w:tc>
          <w:tcPr>
            <w:tcW w:w="8778" w:type="dxa"/>
          </w:tcPr>
          <w:p w14:paraId="4938591A" w14:textId="77777777" w:rsidR="00CD643A" w:rsidRDefault="00CD643A">
            <w:pPr>
              <w:spacing w:after="0" w:line="276" w:lineRule="auto"/>
              <w:jc w:val="center"/>
              <w:rPr>
                <w:rFonts w:eastAsia="Times New Roman" w:cs="Times New Roman"/>
                <w:szCs w:val="26"/>
              </w:rPr>
            </w:pPr>
          </w:p>
        </w:tc>
      </w:tr>
      <w:tr w:rsidR="00CD643A" w14:paraId="40B414B2" w14:textId="77777777">
        <w:trPr>
          <w:trHeight w:val="567"/>
        </w:trPr>
        <w:tc>
          <w:tcPr>
            <w:tcW w:w="8778" w:type="dxa"/>
          </w:tcPr>
          <w:p w14:paraId="6B8DF9C6" w14:textId="77777777" w:rsidR="00CD643A" w:rsidRDefault="00000000">
            <w:pPr>
              <w:spacing w:after="0" w:line="276" w:lineRule="auto"/>
              <w:ind w:left="567"/>
              <w:rPr>
                <w:rFonts w:eastAsia="Times New Roman" w:cs="Times New Roman"/>
                <w:szCs w:val="26"/>
              </w:rPr>
            </w:pPr>
            <w:r>
              <w:rPr>
                <w:rFonts w:cs="Times New Roman"/>
                <w:b/>
                <w:i/>
                <w:szCs w:val="26"/>
                <w:u w:val="single"/>
                <w:lang w:val="pt-BR"/>
              </w:rPr>
              <w:t>Đề tài:</w:t>
            </w:r>
          </w:p>
        </w:tc>
      </w:tr>
      <w:tr w:rsidR="00CD643A" w14:paraId="0070E098" w14:textId="77777777">
        <w:trPr>
          <w:trHeight w:val="1134"/>
        </w:trPr>
        <w:tc>
          <w:tcPr>
            <w:tcW w:w="8778" w:type="dxa"/>
          </w:tcPr>
          <w:p w14:paraId="578ABC91" w14:textId="77777777" w:rsidR="00CD643A" w:rsidRDefault="00000000">
            <w:pPr>
              <w:spacing w:after="0" w:line="276" w:lineRule="auto"/>
              <w:jc w:val="center"/>
              <w:rPr>
                <w:rFonts w:eastAsia="Times New Roman" w:cs="Times New Roman"/>
                <w:b/>
                <w:bCs/>
                <w:szCs w:val="26"/>
                <w:lang w:val="vi-VN"/>
              </w:rPr>
            </w:pPr>
            <w:r>
              <w:rPr>
                <w:rFonts w:eastAsia="Times New Roman" w:cs="Times New Roman"/>
                <w:b/>
                <w:bCs/>
                <w:szCs w:val="26"/>
                <w:lang w:val="vi-VN"/>
              </w:rPr>
              <w:t xml:space="preserve">HỆ THỐNG QUẢN LÝ SINH VIÊN </w:t>
            </w:r>
          </w:p>
        </w:tc>
      </w:tr>
      <w:tr w:rsidR="00CD643A" w14:paraId="08F8B269" w14:textId="77777777">
        <w:trPr>
          <w:trHeight w:val="454"/>
        </w:trPr>
        <w:tc>
          <w:tcPr>
            <w:tcW w:w="8778" w:type="dxa"/>
          </w:tcPr>
          <w:p w14:paraId="0564D980" w14:textId="77777777" w:rsidR="00CD643A" w:rsidRDefault="00CD643A">
            <w:pPr>
              <w:spacing w:after="0" w:line="276" w:lineRule="auto"/>
              <w:jc w:val="center"/>
              <w:rPr>
                <w:rFonts w:eastAsia="Times New Roman" w:cs="Times New Roman"/>
                <w:szCs w:val="26"/>
              </w:rPr>
            </w:pPr>
          </w:p>
        </w:tc>
      </w:tr>
      <w:tr w:rsidR="00CD643A" w14:paraId="15DF65FE" w14:textId="77777777">
        <w:trPr>
          <w:trHeight w:val="454"/>
        </w:trPr>
        <w:tc>
          <w:tcPr>
            <w:tcW w:w="8778" w:type="dxa"/>
          </w:tcPr>
          <w:p w14:paraId="47E119E1" w14:textId="6DC6F4E0" w:rsidR="00CD643A" w:rsidRDefault="00000000">
            <w:pPr>
              <w:spacing w:after="0" w:line="276" w:lineRule="auto"/>
              <w:ind w:left="1134"/>
              <w:rPr>
                <w:rFonts w:cs="Times New Roman"/>
                <w:b/>
                <w:bCs/>
                <w:iCs/>
                <w:szCs w:val="26"/>
                <w:lang w:val="vi-VN"/>
              </w:rPr>
            </w:pPr>
            <w:r>
              <w:rPr>
                <w:rFonts w:cs="Times New Roman"/>
                <w:b/>
                <w:bCs/>
                <w:iCs/>
                <w:szCs w:val="26"/>
                <w:lang w:val="vi-VN"/>
              </w:rPr>
              <w:t>S</w:t>
            </w:r>
            <w:r>
              <w:rPr>
                <w:rFonts w:cs="Times New Roman"/>
                <w:b/>
                <w:bCs/>
                <w:iCs/>
                <w:szCs w:val="26"/>
              </w:rPr>
              <w:t>inh viên thực hiện:</w:t>
            </w:r>
            <w:r>
              <w:rPr>
                <w:rFonts w:cs="Times New Roman"/>
                <w:b/>
                <w:bCs/>
                <w:iCs/>
                <w:szCs w:val="26"/>
                <w:lang w:val="vi-VN"/>
              </w:rPr>
              <w:t xml:space="preserve">   </w:t>
            </w:r>
            <w:r w:rsidR="00D23FBB">
              <w:rPr>
                <w:rFonts w:cs="Times New Roman"/>
                <w:b/>
                <w:bCs/>
                <w:iCs/>
                <w:szCs w:val="26"/>
              </w:rPr>
              <w:t>Nguyễn</w:t>
            </w:r>
            <w:r w:rsidR="00D23FBB">
              <w:rPr>
                <w:rFonts w:cs="Times New Roman"/>
                <w:b/>
                <w:bCs/>
                <w:iCs/>
                <w:szCs w:val="26"/>
                <w:lang w:val="vi-VN"/>
              </w:rPr>
              <w:t xml:space="preserve"> Thị Hồng Vân</w:t>
            </w:r>
            <w:r>
              <w:rPr>
                <w:rFonts w:cs="Times New Roman"/>
                <w:b/>
                <w:bCs/>
                <w:iCs/>
                <w:szCs w:val="26"/>
                <w:lang w:val="vi-VN"/>
              </w:rPr>
              <w:t xml:space="preserve"> </w:t>
            </w:r>
          </w:p>
          <w:p w14:paraId="21AA9BFF" w14:textId="3BA62329" w:rsidR="00CD643A" w:rsidRDefault="00000000">
            <w:pPr>
              <w:spacing w:after="0" w:line="276" w:lineRule="auto"/>
              <w:ind w:left="1134"/>
              <w:rPr>
                <w:rFonts w:cs="Times New Roman"/>
                <w:b/>
                <w:bCs/>
                <w:iCs/>
                <w:szCs w:val="26"/>
                <w:lang w:val="vi-VN"/>
              </w:rPr>
            </w:pPr>
            <w:r>
              <w:rPr>
                <w:rFonts w:cs="Times New Roman"/>
                <w:b/>
                <w:bCs/>
                <w:iCs/>
                <w:szCs w:val="26"/>
                <w:lang w:val="vi-VN"/>
              </w:rPr>
              <w:t xml:space="preserve">                                     </w:t>
            </w:r>
            <w:r w:rsidR="00D23FBB">
              <w:rPr>
                <w:rFonts w:cs="Times New Roman"/>
                <w:b/>
                <w:bCs/>
                <w:iCs/>
                <w:szCs w:val="26"/>
                <w:lang w:val="vi-VN"/>
              </w:rPr>
              <w:t>DTC245200080</w:t>
            </w:r>
          </w:p>
          <w:p w14:paraId="292F47BA" w14:textId="77777777" w:rsidR="00CD643A" w:rsidRDefault="00000000">
            <w:pPr>
              <w:spacing w:after="0" w:line="276" w:lineRule="auto"/>
              <w:ind w:left="1134"/>
              <w:rPr>
                <w:rFonts w:cs="Times New Roman"/>
                <w:b/>
                <w:bCs/>
                <w:iCs/>
                <w:szCs w:val="26"/>
                <w:lang w:val="vi-VN"/>
              </w:rPr>
            </w:pPr>
            <w:r>
              <w:rPr>
                <w:rFonts w:cs="Times New Roman"/>
                <w:b/>
                <w:bCs/>
                <w:iCs/>
                <w:szCs w:val="26"/>
                <w:lang w:val="vi-VN"/>
              </w:rPr>
              <w:t xml:space="preserve">                                     KTPM - K23A</w:t>
            </w:r>
          </w:p>
        </w:tc>
      </w:tr>
      <w:tr w:rsidR="00CD643A" w14:paraId="7AC018B4" w14:textId="77777777">
        <w:trPr>
          <w:trHeight w:val="3742"/>
        </w:trPr>
        <w:tc>
          <w:tcPr>
            <w:tcW w:w="8778" w:type="dxa"/>
          </w:tcPr>
          <w:p w14:paraId="36587653" w14:textId="77777777" w:rsidR="00CD643A" w:rsidRDefault="00000000">
            <w:pPr>
              <w:tabs>
                <w:tab w:val="left" w:pos="1166"/>
                <w:tab w:val="left" w:pos="4143"/>
              </w:tabs>
              <w:spacing w:before="120" w:after="0" w:line="276" w:lineRule="auto"/>
              <w:rPr>
                <w:rFonts w:eastAsia="Times New Roman" w:cs="Times New Roman"/>
                <w:b/>
                <w:szCs w:val="26"/>
                <w:lang w:val="vi-VN"/>
              </w:rPr>
            </w:pPr>
            <w:r>
              <w:rPr>
                <w:rFonts w:eastAsia="Times New Roman" w:cs="Times New Roman"/>
                <w:b/>
                <w:szCs w:val="26"/>
                <w:lang w:val="vi-VN"/>
              </w:rPr>
              <w:t xml:space="preserve">                       Giảng viên :           Hoàng Văn Tâm</w:t>
            </w:r>
          </w:p>
        </w:tc>
      </w:tr>
    </w:tbl>
    <w:p w14:paraId="3680A754" w14:textId="77777777" w:rsidR="00CD643A" w:rsidRDefault="00000000">
      <w:pPr>
        <w:jc w:val="center"/>
        <w:rPr>
          <w:rFonts w:eastAsia="Times New Roman" w:cs="Times New Roman"/>
          <w:b/>
          <w:szCs w:val="26"/>
          <w:lang w:val="vi-VN"/>
        </w:rPr>
        <w:sectPr w:rsidR="00CD643A">
          <w:footerReference w:type="default" r:id="rId9"/>
          <w:pgSz w:w="11906" w:h="16838"/>
          <w:pgMar w:top="1440" w:right="1800" w:bottom="1440" w:left="1800" w:header="720" w:footer="720" w:gutter="0"/>
          <w:cols w:space="720"/>
          <w:titlePg/>
          <w:docGrid w:linePitch="360"/>
        </w:sectPr>
      </w:pPr>
      <w:r>
        <w:rPr>
          <w:rFonts w:eastAsia="Times New Roman" w:cs="Times New Roman"/>
          <w:b/>
          <w:noProof/>
          <w:szCs w:val="26"/>
        </w:rPr>
        <mc:AlternateContent>
          <mc:Choice Requires="wps">
            <w:drawing>
              <wp:anchor distT="0" distB="0" distL="114300" distR="114300" simplePos="0" relativeHeight="251661312" behindDoc="0" locked="0" layoutInCell="1" allowOverlap="1" wp14:anchorId="769340DF" wp14:editId="0A2CA9DE">
                <wp:simplePos x="0" y="0"/>
                <wp:positionH relativeFrom="margin">
                  <wp:posOffset>8255</wp:posOffset>
                </wp:positionH>
                <wp:positionV relativeFrom="margin">
                  <wp:posOffset>-77470</wp:posOffset>
                </wp:positionV>
                <wp:extent cx="5558790" cy="8898890"/>
                <wp:effectExtent l="31750" t="31750" r="33020" b="45720"/>
                <wp:wrapNone/>
                <wp:docPr id="1590020968" name="Rectangle 3"/>
                <wp:cNvGraphicFramePr/>
                <a:graphic xmlns:a="http://schemas.openxmlformats.org/drawingml/2006/main">
                  <a:graphicData uri="http://schemas.microsoft.com/office/word/2010/wordprocessingShape">
                    <wps:wsp>
                      <wps:cNvSpPr/>
                      <wps:spPr>
                        <a:xfrm>
                          <a:off x="0" y="0"/>
                          <a:ext cx="5558790" cy="889889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E25AB3" id="Rectangle 3" o:spid="_x0000_s1026" style="position:absolute;margin-left:.65pt;margin-top:-6.1pt;width:437.7pt;height:700.7pt;z-index:251661312;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" filled="f" strokecolor="black [3213]" strokeweight="5pt">
                <v:stroke linestyle="thickThin"/>
                <w10:wrap anchorx="margin" anchory="margin"/>
              </v:rect>
            </w:pict>
          </mc:Fallback>
        </mc:AlternateContent>
      </w:r>
      <w:r>
        <w:rPr>
          <w:rFonts w:eastAsia="Times New Roman" w:cs="Times New Roman"/>
          <w:b/>
          <w:szCs w:val="26"/>
        </w:rPr>
        <w:t>THÁI NGUYÊN, NĂM 2026</w:t>
      </w:r>
      <w:r>
        <w:rPr>
          <w:rFonts w:eastAsia="Times New Roman" w:cs="Times New Roman"/>
          <w:b/>
          <w:szCs w:val="26"/>
          <w:lang w:val="vi-VN"/>
        </w:rPr>
        <w:br/>
      </w:r>
      <w:r>
        <w:rPr>
          <w:rFonts w:eastAsia="Times New Roman" w:cs="Times New Roman"/>
          <w:b/>
          <w:szCs w:val="26"/>
          <w:lang w:val="vi-VN"/>
        </w:rPr>
        <w:br/>
      </w:r>
    </w:p>
    <w:p w14:paraId="56851BC8" w14:textId="7F31FCB0" w:rsidR="00D23FBB" w:rsidRDefault="00D23FBB">
      <w:pPr>
        <w:spacing w:after="0" w:line="240" w:lineRule="auto"/>
        <w:rPr>
          <w:lang w:val="vi-VN"/>
        </w:rPr>
      </w:pPr>
      <w:r>
        <w:rPr>
          <w:lang w:val="vi-VN"/>
        </w:rPr>
        <w:lastRenderedPageBreak/>
        <w:br w:type="page"/>
      </w:r>
    </w:p>
    <w:p w14:paraId="6B312927" w14:textId="77777777" w:rsidR="00D23FBB" w:rsidRPr="00D23FBB" w:rsidRDefault="00D23FBB" w:rsidP="00D23FBB">
      <w:pPr>
        <w:spacing w:before="120" w:after="120" w:line="360" w:lineRule="auto"/>
        <w:jc w:val="center"/>
        <w:rPr>
          <w:b/>
          <w:bCs/>
          <w:sz w:val="28"/>
          <w:szCs w:val="28"/>
          <w:lang w:val="vi-VN"/>
        </w:rPr>
      </w:pPr>
      <w:r w:rsidRPr="00D23FBB">
        <w:rPr>
          <w:b/>
          <w:bCs/>
          <w:sz w:val="28"/>
          <w:szCs w:val="28"/>
          <w:lang w:val="vi-VN"/>
        </w:rPr>
        <w:lastRenderedPageBreak/>
        <w:t>LỜI NÓI ĐẦU</w:t>
      </w:r>
    </w:p>
    <w:p w14:paraId="3BB7EDCA" w14:textId="5804B773" w:rsidR="00CD643A" w:rsidRDefault="00D23FBB" w:rsidP="00D23FBB">
      <w:pPr>
        <w:spacing w:before="120" w:after="120" w:line="360" w:lineRule="auto"/>
        <w:jc w:val="both"/>
        <w:rPr>
          <w:lang w:val="vi-VN"/>
        </w:rPr>
      </w:pPr>
      <w:r w:rsidRPr="00D23FBB">
        <w:rPr>
          <w:lang w:val="vi-VN"/>
        </w:rPr>
        <w:t>Trong kỷ nguyên chuyển đổi số và kiến trúc Cloud-Native, việc đóng gói, triển khai và giám sát các ứng dụng theo mô hình Microservices/Containerization trở thành tiêu chuẩn cốt lõi của các kỹ sư hệ thống. Bài báo cáo này trình bày quy trình triển khai hoàn chỉnh Hệ thống Quản lý Sinh viên dựa trên công nghệ Docker Compose, tích hợp Reverse Proxy Nginx (HTTPS), quản trị CSDL phpMyAdmin, cùng hệ thống giám sát – ghi log tập trung Prometheus, Grafana, Loki và Promtail.</w:t>
      </w:r>
    </w:p>
    <w:p w14:paraId="59ED5F64" w14:textId="77777777" w:rsidR="00D23FBB" w:rsidRDefault="00D23FBB" w:rsidP="00D23FBB">
      <w:pPr>
        <w:spacing w:before="120" w:after="120" w:line="360" w:lineRule="auto"/>
        <w:jc w:val="both"/>
        <w:rPr>
          <w:lang w:val="vi-VN"/>
        </w:rPr>
      </w:pPr>
    </w:p>
    <w:sectPr w:rsidR="00D23FBB">
      <w:pgSz w:w="11906" w:h="16838"/>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BF013" w14:textId="77777777" w:rsidR="007979E5" w:rsidRDefault="007979E5">
      <w:pPr>
        <w:spacing w:line="240" w:lineRule="auto"/>
      </w:pPr>
      <w:r>
        <w:separator/>
      </w:r>
    </w:p>
  </w:endnote>
  <w:endnote w:type="continuationSeparator" w:id="0">
    <w:p w14:paraId="090617E9" w14:textId="77777777" w:rsidR="007979E5" w:rsidRDefault="00797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default"/>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CF586" w14:textId="77777777" w:rsidR="00CD643A" w:rsidRDefault="00000000">
    <w:pPr>
      <w:pStyle w:val="Footer"/>
    </w:pPr>
    <w:r>
      <w:rPr>
        <w:noProof/>
      </w:rPr>
      <mc:AlternateContent>
        <mc:Choice Requires="wps">
          <w:drawing>
            <wp:anchor distT="0" distB="0" distL="114300" distR="114300" simplePos="0" relativeHeight="251659264" behindDoc="0" locked="0" layoutInCell="1" allowOverlap="1" wp14:anchorId="731D3BE4" wp14:editId="438F965C">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881D10" w14:textId="77777777" w:rsidR="00CD643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1D3BE4"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6881D10" w14:textId="77777777" w:rsidR="00CD643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656B" w14:textId="77777777" w:rsidR="007979E5" w:rsidRDefault="007979E5">
      <w:pPr>
        <w:spacing w:after="0"/>
      </w:pPr>
      <w:r>
        <w:separator/>
      </w:r>
    </w:p>
  </w:footnote>
  <w:footnote w:type="continuationSeparator" w:id="0">
    <w:p w14:paraId="33B6BACC" w14:textId="77777777" w:rsidR="007979E5" w:rsidRDefault="007979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1873301926">
    <w:abstractNumId w:val="9"/>
  </w:num>
  <w:num w:numId="2" w16cid:durableId="2013293948">
    <w:abstractNumId w:val="7"/>
  </w:num>
  <w:num w:numId="3" w16cid:durableId="19819086">
    <w:abstractNumId w:val="6"/>
  </w:num>
  <w:num w:numId="4" w16cid:durableId="573052290">
    <w:abstractNumId w:val="5"/>
  </w:num>
  <w:num w:numId="5" w16cid:durableId="1253932718">
    <w:abstractNumId w:val="4"/>
  </w:num>
  <w:num w:numId="6" w16cid:durableId="2105102882">
    <w:abstractNumId w:val="8"/>
  </w:num>
  <w:num w:numId="7" w16cid:durableId="1163274452">
    <w:abstractNumId w:val="3"/>
  </w:num>
  <w:num w:numId="8" w16cid:durableId="1132363110">
    <w:abstractNumId w:val="2"/>
  </w:num>
  <w:num w:numId="9" w16cid:durableId="876503287">
    <w:abstractNumId w:val="1"/>
  </w:num>
  <w:num w:numId="10" w16cid:durableId="155577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1DC275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979E5"/>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D643A"/>
    <w:rsid w:val="00CF7953"/>
    <w:rsid w:val="00D07232"/>
    <w:rsid w:val="00D10245"/>
    <w:rsid w:val="00D21BDD"/>
    <w:rsid w:val="00D23FBB"/>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6F5E5C"/>
    <w:rsid w:val="09F14039"/>
    <w:rsid w:val="0DA16766"/>
    <w:rsid w:val="0DE6588C"/>
    <w:rsid w:val="0E243A4B"/>
    <w:rsid w:val="12AB5A00"/>
    <w:rsid w:val="17386FA6"/>
    <w:rsid w:val="1974460E"/>
    <w:rsid w:val="1B33720E"/>
    <w:rsid w:val="25B703D1"/>
    <w:rsid w:val="28961656"/>
    <w:rsid w:val="2B2B75AE"/>
    <w:rsid w:val="2D432E76"/>
    <w:rsid w:val="31B9235F"/>
    <w:rsid w:val="335468A4"/>
    <w:rsid w:val="35C0067C"/>
    <w:rsid w:val="36F95BEA"/>
    <w:rsid w:val="3C253416"/>
    <w:rsid w:val="3C280F91"/>
    <w:rsid w:val="47072420"/>
    <w:rsid w:val="4E3F58CF"/>
    <w:rsid w:val="61DC275F"/>
    <w:rsid w:val="63BE6390"/>
    <w:rsid w:val="65BF6520"/>
    <w:rsid w:val="6AC84712"/>
    <w:rsid w:val="6CD73D0F"/>
    <w:rsid w:val="75875D61"/>
    <w:rsid w:val="78A66D73"/>
    <w:rsid w:val="7F2B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6172284"/>
  <w15:docId w15:val="{A2714AA0-9B1A-4635-9B6C-6E0A5092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4" w:qFormat="1"/>
    <w:lsdException w:name="index 5" w:qFormat="1"/>
    <w:lsdException w:name="index 6" w:qFormat="1"/>
    <w:lsdException w:name="index 7" w:qFormat="1"/>
    <w:lsdException w:name="index 8" w:qFormat="1"/>
    <w:lsdException w:name="index 9" w:qFormat="1"/>
    <w:lsdException w:name="toc 3" w:qFormat="1"/>
    <w:lsdException w:name="Normal Indent" w:qFormat="1"/>
    <w:lsdException w:name="footnote text" w:qFormat="1"/>
    <w:lsdException w:name="annotation text" w:qFormat="1"/>
    <w:lsdException w:name="header" w:qFormat="1"/>
    <w:lsdException w:name="index heading" w:qFormat="1"/>
    <w:lsdException w:name="caption" w:semiHidden="1"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endnote reference" w:qFormat="1"/>
    <w:lsdException w:name="endnote text" w:qFormat="1"/>
    <w:lsdException w:name="List" w:qFormat="1"/>
    <w:lsdException w:name="List Bullet"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uiPriority="1" w:unhideWhenUsed="1"/>
    <w:lsdException w:name="Body Text" w:qFormat="1"/>
    <w:lsdException w:name="List Continue" w:qFormat="1"/>
    <w:lsdException w:name="List Continue 2" w:qFormat="1"/>
    <w:lsdException w:name="List Continue 3" w:qFormat="1"/>
    <w:lsdException w:name="List Continue 5" w:qFormat="1"/>
    <w:lsdException w:name="Message Header" w:qFormat="1"/>
    <w:lsdException w:name="Subtitle" w:qFormat="1"/>
    <w:lsdException w:name="Salutation" w:qFormat="1"/>
    <w:lsdException w:name="Body Text First Indent" w:qFormat="1"/>
    <w:lsdException w:name="Body Text First Indent 2" w:qFormat="1"/>
    <w:lsdException w:name="Note Heading" w:qFormat="1"/>
    <w:lsdException w:name="Body Tex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lsdException w:name="Table Columns 3" w:semiHidden="1" w:unhideWhenUsed="1" w:qFormat="1"/>
    <w:lsdException w:name="Table Columns 4" w:semiHidden="1" w:unhideWhenUsed="1" w:qFormat="1"/>
    <w:lsdException w:name="Table Columns 5" w:semiHidden="1" w:unhideWhenUsed="1"/>
    <w:lsdException w:name="Table Grid 1" w:semiHidden="1" w:unhideWhenUsed="1"/>
    <w:lsdException w:name="Table Grid 2" w:semiHidden="1" w:unhideWhenUsed="1"/>
    <w:lsdException w:name="Table Grid 3" w:semiHidden="1" w:unhideWhenUsed="1" w:qFormat="1"/>
    <w:lsdException w:name="Table Grid 4" w:semiHidden="1" w:unhideWhenUsed="1"/>
    <w:lsdException w:name="Table Grid 5" w:semiHidden="1" w:unhideWhenUsed="1"/>
    <w:lsdException w:name="Table Grid 6" w:semiHidden="1" w:unhideWhenUsed="1" w:qFormat="1"/>
    <w:lsdException w:name="Table Grid 7" w:semiHidden="1" w:unhideWhenUsed="1"/>
    <w:lsdException w:name="Table Grid 8" w:semiHidden="1" w:unhideWhenUsed="1" w:qFormat="1"/>
    <w:lsdException w:name="Table List 1" w:semiHidden="1" w:unhideWhenUsed="1" w:qFormat="1"/>
    <w:lsdException w:name="Table List 2" w:semiHidden="1" w:unhideWhenUsed="1"/>
    <w:lsdException w:name="Table List 3" w:semiHidden="1" w:unhideWhenUsed="1"/>
    <w:lsdException w:name="Table List 4" w:semiHidden="1" w:unhideWhenUsed="1"/>
    <w:lsdException w:name="Table List 5" w:semiHidden="1" w:unhideWhenUsed="1" w:qFormat="1"/>
    <w:lsdException w:name="Table List 6" w:semiHidden="1" w:unhideWhenUsed="1" w:qFormat="1"/>
    <w:lsdException w:name="Table List 7" w:semiHidden="1" w:unhideWhenUsed="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lsdException w:name="Table Web 2" w:semiHidden="1" w:unhideWhenUsed="1" w:qFormat="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EastAsia" w:cstheme="minorBidi"/>
      <w:sz w:val="26"/>
      <w:szCs w:val="22"/>
    </w:rPr>
  </w:style>
  <w:style w:type="paragraph" w:styleId="Heading1">
    <w:name w:val="heading 1"/>
    <w:next w:val="Normal"/>
    <w:link w:val="Heading1Char"/>
    <w:qFormat/>
    <w:pPr>
      <w:spacing w:beforeAutospacing="1" w:afterAutospacing="1"/>
      <w:jc w:val="center"/>
      <w:outlineLvl w:val="0"/>
    </w:pPr>
    <w:rPr>
      <w:b/>
      <w:bCs/>
      <w:kern w:val="2"/>
      <w:sz w:val="26"/>
      <w:szCs w:val="48"/>
      <w:lang w:eastAsia="zh-CN"/>
      <w14:ligatures w14:val="standardContextual"/>
    </w:rPr>
  </w:style>
  <w:style w:type="paragraph" w:styleId="Heading2">
    <w:name w:val="heading 2"/>
    <w:next w:val="Normal"/>
    <w:link w:val="Heading2Char"/>
    <w:unhideWhenUsed/>
    <w:qFormat/>
    <w:pPr>
      <w:spacing w:beforeAutospacing="1" w:afterAutospacing="1"/>
      <w:outlineLvl w:val="1"/>
    </w:pPr>
    <w:rPr>
      <w:b/>
      <w:bCs/>
      <w:sz w:val="26"/>
      <w:szCs w:val="36"/>
      <w:lang w:eastAsia="zh-CN"/>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6"/>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qFormat/>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1Char">
    <w:name w:val="Heading 1 Char"/>
    <w:basedOn w:val="DefaultParagraphFont"/>
    <w:link w:val="Heading1"/>
    <w:uiPriority w:val="9"/>
    <w:rPr>
      <w:rFonts w:ascii="Times New Roman" w:eastAsiaTheme="majorEastAsia" w:hAnsi="Times New Roman" w:cstheme="majorBidi" w:hint="default"/>
      <w:b/>
      <w:sz w:val="26"/>
      <w:szCs w:val="50"/>
    </w:rPr>
  </w:style>
  <w:style w:type="character" w:customStyle="1" w:styleId="Heading2Char">
    <w:name w:val="Heading 2 Char"/>
    <w:basedOn w:val="DefaultParagraphFont"/>
    <w:link w:val="Heading2"/>
    <w:uiPriority w:val="9"/>
    <w:rPr>
      <w:rFonts w:ascii="Times New Roman" w:eastAsiaTheme="majorEastAsia" w:hAnsi="Times New Roman" w:cstheme="majorBidi" w:hint="default"/>
      <w:b/>
      <w:kern w:val="0"/>
      <w:sz w:val="26"/>
      <w:szCs w:val="40"/>
      <w:lang w:val="en-US" w:eastAsia="en-US" w:bidi="ar-SA"/>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hint="default"/>
      <w:b/>
      <w:kern w:val="0"/>
      <w:sz w:val="26"/>
      <w:szCs w:val="35"/>
      <w:lang w:val="en-US" w:eastAsia="en-US" w:bidi="ar-SA"/>
      <w14:ligatures w14:val="none"/>
    </w:rPr>
  </w:style>
  <w:style w:type="table" w:customStyle="1" w:styleId="4">
    <w:name w:val="4"/>
    <w:basedOn w:val="TableNormal"/>
    <w:qFormat/>
    <w:rPr>
      <w:rFonts w:ascii="Calibri" w:eastAsia="Calibri" w:hAnsi="Calibri" w:cs="Calibri"/>
      <w:sz w:val="22"/>
      <w:szCs w:val="22"/>
    </w:rPr>
    <w:tbl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PHUONG THUY</dc:creator>
  <cp:lastModifiedBy>Van</cp:lastModifiedBy>
  <cp:revision>2</cp:revision>
  <dcterms:created xsi:type="dcterms:W3CDTF">2026-10-23T17:07:00Z</dcterms:created>
  <dcterms:modified xsi:type="dcterms:W3CDTF">2026-10-23T17:07:00Z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AA8043B972064362A6B99463ABCFF2F1_11</vt:lpwstr>
  </property>
</Properties>
</file>